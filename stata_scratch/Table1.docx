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m="http://schemas.openxmlformats.org/officeDocument/2006/math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020" w:type="dxa"/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diabetic y/n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No Diabetes (N=4240)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Diabetes (N=114)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4240.0 (97.4%)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114.0 (2.6%)</w:t>
            </w:r>
          </w:p>
        </w:tc>
        <w:tc>
          <w:tcPr>
            <w:tcW w:w="23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4354.0 (100.0%)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Age (years)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49.7 (8.6)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55.2 (7.6)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49.8 (8.6)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cholesterol (mg/dL)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236.6 (44.3)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248.1 (56.3)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236.9 (44.6)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Sex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Male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1821.0 (42.9%)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57.0 (50.0%)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1878.0 (43.1%)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Female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2419.0 (57.1%)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57.0 (50.0%)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2476.0 (56.9%)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Education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0–11 years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1722.0 (40.6%)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63.0 (55.3%)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1785.0 (41.0%)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High school/GED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1244.0 (29.3%)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24.0 (21.1%)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1268.0 (29.1%)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Some college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689.0 (16.2%)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15.0 (13.2%)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704.0 (16.2%)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College graduate+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477.0 (11.2%)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9.0 (7.9%)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486.0 (11.2%)</w:t>
            </w:r>
          </w:p>
        </w:tc>
      </w:tr>
      <w:tr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Missing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108.0 (2.5%)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 (2.6%)</w:t>
            </w:r>
          </w:p>
        </w:tc>
        <w:tc>
          <w:tcPr>
            <w:tcW w:w="23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111.0 (2.5%)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m="http://schemas.openxmlformats.org/officeDocument/2006/math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m="http://schemas.openxmlformats.org/officeDocument/2006/math"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